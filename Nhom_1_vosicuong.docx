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E3194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Hoàn thiện được CRUD</w:t>
      </w:r>
    </w:p>
    <w:p w14:paraId="693A72AD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3 chức năng: dịch realtime, đo tiếng ồn, lấy vị trí (chưa tải được map).</w:t>
      </w:r>
    </w:p>
    <w:p w14:paraId="1376F61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Chưa liên kết được giữa các người dùng</w:t>
      </w:r>
    </w:p>
    <w:p w14:paraId="05EAD7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Đường dẫn drive video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demo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và frontend: https://drive.google.com/drive/folders/1Pxzev7oC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vi-VN"/>
        </w:rPr>
        <w:t>h1EM7X_7oMQhO896Wf9dT-NU?usp=sharing</w:t>
      </w:r>
    </w:p>
    <w:p w14:paraId="23669583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1832159">
      <w:pPr>
        <w:rPr>
          <w:rFonts w:hint="default" w:ascii="Times New Roman" w:hAnsi="Times New Roman" w:cs="Times New Roman"/>
          <w:sz w:val="24"/>
          <w:szCs w:val="24"/>
        </w:rPr>
      </w:pPr>
    </w:p>
    <w:p w14:paraId="2DE25F08">
      <w:pPr>
        <w:rPr>
          <w:rFonts w:hint="default" w:ascii="Times New Roman" w:hAnsi="Times New Roman" w:cs="Times New Roman"/>
          <w:sz w:val="24"/>
          <w:szCs w:val="24"/>
        </w:rPr>
      </w:pPr>
    </w:p>
    <w:p w14:paraId="2E74A8F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134" w:right="1134" w:bottom="1134" w:left="1701" w:header="0" w:footer="302" w:gutter="0"/>
      <w:cols w:space="0" w:num="1"/>
      <w:rtlGutter w:val="0"/>
      <w:docGrid w:linePitch="2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2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410E9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651FF0"/>
    <w:rsid w:val="1C410E92"/>
    <w:rsid w:val="415F3C8E"/>
    <w:rsid w:val="521425B1"/>
    <w:rsid w:val="5BC754E8"/>
    <w:rsid w:val="5FDF6D39"/>
    <w:rsid w:val="7909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223</Characters>
  <Lines>0</Lines>
  <Paragraphs>0</Paragraphs>
  <TotalTime>27</TotalTime>
  <ScaleCrop>false</ScaleCrop>
  <LinksUpToDate>false</LinksUpToDate>
  <CharactersWithSpaces>254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2026-10-22T13:53:00Z</dcterms:created>
  <dc:creator>Võ Sĩ Cường</dc:creator>
  <cp:lastModifiedBy>Võ Sĩ Cường</cp:lastModifiedBy>
  <dcterms:modified xsi:type="dcterms:W3CDTF">2026-10-22T14:27:54Z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FC35CE2D57AA423F8637375DF5927897_11</vt:lpwstr>
  </property>
  <property fmtid="{D5CDD505-2E9C-101B-9397-08002B2CF9AE}" pid="4" name="KSOTemplateDocerSaveRecord">
    <vt:lpwstr>eyJoZGlkIjoiZThmNjAzMWJlZjFkMmQwODUwMTJkYzE2ODFiYmFmYTciLCJ1c2VySWQiOiIxMzkyMDcwNjM3NjgwIn0=</vt:lpwstr>
  </property>
</Properties>
</file>